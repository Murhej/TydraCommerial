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34CA" w14:textId="77777777" w:rsidR="006A5E85" w:rsidRDefault="00000000">
      <w:pPr>
        <w:pStyle w:val="Heading1"/>
        <w:ind w:firstLineChars="550" w:firstLine="1546"/>
      </w:pPr>
      <w:r>
        <w:t>Midterm Exam - Comp 251</w:t>
      </w:r>
    </w:p>
    <w:p w14:paraId="0ABB9801" w14:textId="713F7FED" w:rsidR="00246E46" w:rsidRPr="00246E46" w:rsidRDefault="00246E46" w:rsidP="00246E46">
      <w:pPr>
        <w:rPr>
          <w:b/>
          <w:bCs/>
          <w:sz w:val="44"/>
          <w:szCs w:val="44"/>
        </w:rPr>
      </w:pPr>
      <w:r w:rsidRPr="00246E46">
        <w:rPr>
          <w:b/>
          <w:bCs/>
          <w:sz w:val="44"/>
          <w:szCs w:val="44"/>
        </w:rPr>
        <w:t>Murhej Hantoush</w:t>
      </w:r>
    </w:p>
    <w:p w14:paraId="3B4D0DF6" w14:textId="2AB6B469" w:rsidR="00246E46" w:rsidRPr="00246E46" w:rsidRDefault="00246E46" w:rsidP="00246E46">
      <w:pPr>
        <w:rPr>
          <w:b/>
          <w:bCs/>
          <w:sz w:val="44"/>
          <w:szCs w:val="44"/>
        </w:rPr>
      </w:pPr>
      <w:r w:rsidRPr="00246E46">
        <w:rPr>
          <w:b/>
          <w:bCs/>
          <w:sz w:val="44"/>
          <w:szCs w:val="44"/>
        </w:rPr>
        <w:t>301-325-314</w:t>
      </w:r>
    </w:p>
    <w:p w14:paraId="71D3EF37" w14:textId="77777777" w:rsidR="006A5E85" w:rsidRDefault="00000000">
      <w:pPr>
        <w:pStyle w:val="Heading1"/>
      </w:pPr>
      <w:proofErr w:type="spellStart"/>
      <w:r>
        <w:t>PySpark</w:t>
      </w:r>
      <w:proofErr w:type="spellEnd"/>
      <w:r>
        <w:t xml:space="preserve"> SQL — Flight Data (2010–2015) </w:t>
      </w:r>
    </w:p>
    <w:p w14:paraId="6A8CF5E8" w14:textId="77777777" w:rsidR="006A5E85" w:rsidRDefault="00000000">
      <w:r>
        <w:t xml:space="preserve">Environment: </w:t>
      </w:r>
      <w:proofErr w:type="spellStart"/>
      <w:r>
        <w:t>PySpark</w:t>
      </w:r>
      <w:proofErr w:type="spellEnd"/>
      <w:r>
        <w:t xml:space="preserve"> shell (Python).</w:t>
      </w:r>
    </w:p>
    <w:p w14:paraId="3CC2B8E5" w14:textId="77777777" w:rsidR="006A5E85" w:rsidRDefault="00000000">
      <w:r>
        <w:br/>
        <w:t>Dataset location: /home/centos/data/flight-data/csv/*.csv</w:t>
      </w:r>
    </w:p>
    <w:p w14:paraId="153C0D73" w14:textId="77777777" w:rsidR="006A5E85" w:rsidRDefault="00000000">
      <w:r>
        <w:br/>
        <w:t>Columns: DEST_COUNTRY_NAME, ORIGIN_COUNTRY_NAME, count</w:t>
      </w:r>
      <w:r>
        <w:br/>
      </w:r>
      <w:r>
        <w:br/>
        <w:t>Run this setup once:</w:t>
      </w:r>
    </w:p>
    <w:p w14:paraId="3BDCA99A" w14:textId="77777777" w:rsidR="006A5E85" w:rsidRDefault="00000000">
      <w:r>
        <w:br/>
      </w:r>
      <w:proofErr w:type="spellStart"/>
      <w:r>
        <w:t>flightDF</w:t>
      </w:r>
      <w:proofErr w:type="spellEnd"/>
      <w:r>
        <w:t xml:space="preserve"> = (</w:t>
      </w:r>
      <w:proofErr w:type="spellStart"/>
      <w:r>
        <w:t>spark.read.format</w:t>
      </w:r>
      <w:proofErr w:type="spellEnd"/>
      <w:r>
        <w:t>('csv')</w:t>
      </w:r>
      <w:r>
        <w:br/>
        <w:t xml:space="preserve">                 .option('</w:t>
      </w:r>
      <w:proofErr w:type="spellStart"/>
      <w:r>
        <w:t>header','true</w:t>
      </w:r>
      <w:proofErr w:type="spellEnd"/>
      <w:r>
        <w:t>')</w:t>
      </w:r>
      <w:r>
        <w:br/>
        <w:t xml:space="preserve">                 .option('</w:t>
      </w:r>
      <w:proofErr w:type="spellStart"/>
      <w:r>
        <w:t>inferSchema</w:t>
      </w:r>
      <w:proofErr w:type="spellEnd"/>
      <w:r>
        <w:t>','true')</w:t>
      </w:r>
      <w:r>
        <w:br/>
        <w:t xml:space="preserve">                 .load('/home/centos/data/flight-data/csv/*.csv'))</w:t>
      </w:r>
      <w:r>
        <w:br/>
      </w:r>
      <w:proofErr w:type="spellStart"/>
      <w:r>
        <w:t>flightDF.createOrReplaceTempView</w:t>
      </w:r>
      <w:proofErr w:type="spellEnd"/>
      <w:r>
        <w:t>('flights')</w:t>
      </w:r>
      <w:r>
        <w:br/>
      </w:r>
    </w:p>
    <w:p w14:paraId="1B6354F6" w14:textId="77777777" w:rsidR="006A5E85" w:rsidRDefault="00000000">
      <w:pPr>
        <w:pStyle w:val="Heading2"/>
      </w:pPr>
      <w:r>
        <w:t>Section A — Data Exploration (5 Questions)</w:t>
      </w:r>
    </w:p>
    <w:p w14:paraId="4CBF16F1" w14:textId="77777777" w:rsidR="006A5E85" w:rsidRDefault="00000000">
      <w:pPr>
        <w:pStyle w:val="ListNumber"/>
        <w:numPr>
          <w:ilvl w:val="0"/>
          <w:numId w:val="0"/>
        </w:numPr>
      </w:pPr>
      <w:r>
        <w:t>Q1. Show 5 sample rows from flights.</w:t>
      </w:r>
    </w:p>
    <w:p w14:paraId="43D3A4CB" w14:textId="4D263526" w:rsidR="00674FAF" w:rsidRDefault="00674FAF">
      <w:pPr>
        <w:pStyle w:val="ListNumber"/>
        <w:numPr>
          <w:ilvl w:val="0"/>
          <w:numId w:val="0"/>
        </w:numPr>
      </w:pPr>
      <w:r w:rsidRPr="00674FAF">
        <w:drawing>
          <wp:inline distT="0" distB="0" distL="0" distR="0" wp14:anchorId="4DD1BE8F" wp14:editId="400947FB">
            <wp:extent cx="4220164" cy="1962424"/>
            <wp:effectExtent l="0" t="0" r="9525" b="0"/>
            <wp:docPr id="751275629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75629" name="Picture 1" descr="A close-up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F085" w14:textId="77777777" w:rsidR="006A5E85" w:rsidRDefault="00000000">
      <w:pPr>
        <w:pStyle w:val="ListNumber"/>
        <w:numPr>
          <w:ilvl w:val="0"/>
          <w:numId w:val="0"/>
        </w:numPr>
      </w:pPr>
      <w:r>
        <w:t xml:space="preserve">Q2. Display the schema using </w:t>
      </w:r>
      <w:proofErr w:type="spellStart"/>
      <w:r>
        <w:t>DataFrame</w:t>
      </w:r>
      <w:proofErr w:type="spellEnd"/>
      <w:r>
        <w:t xml:space="preserve"> API.</w:t>
      </w:r>
    </w:p>
    <w:p w14:paraId="672B6304" w14:textId="06DFFC94" w:rsidR="00674FAF" w:rsidRDefault="00674FAF">
      <w:pPr>
        <w:pStyle w:val="ListNumber"/>
        <w:numPr>
          <w:ilvl w:val="0"/>
          <w:numId w:val="0"/>
        </w:numPr>
      </w:pPr>
      <w:r w:rsidRPr="00674FAF">
        <w:lastRenderedPageBreak/>
        <w:drawing>
          <wp:inline distT="0" distB="0" distL="0" distR="0" wp14:anchorId="59E97435" wp14:editId="0A989064">
            <wp:extent cx="4429743" cy="1133633"/>
            <wp:effectExtent l="0" t="0" r="9525" b="9525"/>
            <wp:docPr id="1719953941" name="Picture 1" descr="A close-up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53941" name="Picture 1" descr="A close-up of a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F767" w14:textId="77777777" w:rsidR="006A5E85" w:rsidRDefault="00000000">
      <w:pPr>
        <w:pStyle w:val="ListNumber"/>
        <w:numPr>
          <w:ilvl w:val="0"/>
          <w:numId w:val="0"/>
        </w:numPr>
      </w:pPr>
      <w:r>
        <w:t>Q3. Count total rows in flights.</w:t>
      </w:r>
    </w:p>
    <w:p w14:paraId="720E6D5F" w14:textId="3683BB96" w:rsidR="00674FAF" w:rsidRDefault="00674FAF">
      <w:pPr>
        <w:pStyle w:val="ListNumber"/>
        <w:numPr>
          <w:ilvl w:val="0"/>
          <w:numId w:val="0"/>
        </w:numPr>
      </w:pPr>
      <w:r w:rsidRPr="00674FAF">
        <w:drawing>
          <wp:inline distT="0" distB="0" distL="0" distR="0" wp14:anchorId="76C02A4D" wp14:editId="4523D0BF">
            <wp:extent cx="2057687" cy="352474"/>
            <wp:effectExtent l="0" t="0" r="0" b="9525"/>
            <wp:docPr id="165702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29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297F" w14:textId="77777777" w:rsidR="006A5E85" w:rsidRDefault="00000000">
      <w:pPr>
        <w:pStyle w:val="ListNumber"/>
        <w:numPr>
          <w:ilvl w:val="0"/>
          <w:numId w:val="0"/>
        </w:numPr>
      </w:pPr>
      <w:r>
        <w:t xml:space="preserve">Q4. </w:t>
      </w:r>
      <w:proofErr w:type="gramStart"/>
      <w:r>
        <w:t>List</w:t>
      </w:r>
      <w:proofErr w:type="gramEnd"/>
      <w:r>
        <w:t xml:space="preserve"> 10 distinct </w:t>
      </w:r>
      <w:proofErr w:type="gramStart"/>
      <w:r>
        <w:t>origin countries</w:t>
      </w:r>
      <w:proofErr w:type="gramEnd"/>
      <w:r>
        <w:t>.</w:t>
      </w:r>
    </w:p>
    <w:p w14:paraId="0A07508A" w14:textId="7014F5AA" w:rsidR="00674FAF" w:rsidRDefault="00674FAF">
      <w:pPr>
        <w:pStyle w:val="ListNumber"/>
        <w:numPr>
          <w:ilvl w:val="0"/>
          <w:numId w:val="0"/>
        </w:numPr>
      </w:pPr>
      <w:r w:rsidRPr="00674FAF">
        <w:drawing>
          <wp:inline distT="0" distB="0" distL="0" distR="0" wp14:anchorId="6F217D35" wp14:editId="46B2FEB0">
            <wp:extent cx="5382376" cy="2781688"/>
            <wp:effectExtent l="0" t="0" r="8890" b="0"/>
            <wp:docPr id="44592779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27791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C960" w14:textId="77777777" w:rsidR="006A5E85" w:rsidRDefault="00000000">
      <w:pPr>
        <w:pStyle w:val="ListNumber"/>
        <w:numPr>
          <w:ilvl w:val="0"/>
          <w:numId w:val="0"/>
        </w:numPr>
      </w:pPr>
      <w:r>
        <w:t>Q5. List 10 distinct destination countries.</w:t>
      </w:r>
    </w:p>
    <w:p w14:paraId="75518291" w14:textId="4F2AC929" w:rsidR="00674FAF" w:rsidRDefault="00674FAF">
      <w:pPr>
        <w:pStyle w:val="ListNumber"/>
        <w:numPr>
          <w:ilvl w:val="0"/>
          <w:numId w:val="0"/>
        </w:numPr>
      </w:pPr>
      <w:r w:rsidRPr="00674FAF">
        <w:drawing>
          <wp:inline distT="0" distB="0" distL="0" distR="0" wp14:anchorId="37741797" wp14:editId="22D4E483">
            <wp:extent cx="5268060" cy="2848373"/>
            <wp:effectExtent l="0" t="0" r="0" b="9525"/>
            <wp:docPr id="4843021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0219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325B" w14:textId="77777777" w:rsidR="006A5E85" w:rsidRDefault="00000000">
      <w:pPr>
        <w:pStyle w:val="Heading2"/>
      </w:pPr>
      <w:r>
        <w:lastRenderedPageBreak/>
        <w:t>Section B — Filters &amp; Sorting (5 Questions)</w:t>
      </w:r>
    </w:p>
    <w:p w14:paraId="55E895AA" w14:textId="77777777" w:rsidR="006A5E85" w:rsidRDefault="00000000">
      <w:pPr>
        <w:pStyle w:val="ListNumber"/>
        <w:numPr>
          <w:ilvl w:val="0"/>
          <w:numId w:val="0"/>
        </w:numPr>
      </w:pPr>
      <w:r>
        <w:t>Q6. Show all rows where ORIGIN_COUNTRY_NAME = 'United States'. Limit 10.</w:t>
      </w:r>
    </w:p>
    <w:p w14:paraId="7260B255" w14:textId="4B4B1542" w:rsidR="00764097" w:rsidRDefault="00764097">
      <w:pPr>
        <w:pStyle w:val="ListNumber"/>
        <w:numPr>
          <w:ilvl w:val="0"/>
          <w:numId w:val="0"/>
        </w:numPr>
      </w:pPr>
      <w:r w:rsidRPr="00764097">
        <w:drawing>
          <wp:inline distT="0" distB="0" distL="0" distR="0" wp14:anchorId="1A7B5A9F" wp14:editId="60F6F1E0">
            <wp:extent cx="5486400" cy="2226310"/>
            <wp:effectExtent l="0" t="0" r="0" b="2540"/>
            <wp:docPr id="16156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32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74F8" w14:textId="77777777" w:rsidR="006A5E85" w:rsidRDefault="00000000">
      <w:pPr>
        <w:pStyle w:val="ListNumber"/>
        <w:numPr>
          <w:ilvl w:val="0"/>
          <w:numId w:val="0"/>
        </w:numPr>
      </w:pPr>
      <w:r>
        <w:t>Q7. Show rows where count &gt;= 1000, ordered by count descending.</w:t>
      </w:r>
    </w:p>
    <w:p w14:paraId="2244C964" w14:textId="404980AB" w:rsidR="00764097" w:rsidRDefault="00764097">
      <w:pPr>
        <w:pStyle w:val="ListNumber"/>
        <w:numPr>
          <w:ilvl w:val="0"/>
          <w:numId w:val="0"/>
        </w:numPr>
      </w:pPr>
      <w:r w:rsidRPr="00764097">
        <w:lastRenderedPageBreak/>
        <w:drawing>
          <wp:inline distT="0" distB="0" distL="0" distR="0" wp14:anchorId="5ED9FA1C" wp14:editId="659B40CD">
            <wp:extent cx="4182059" cy="5430008"/>
            <wp:effectExtent l="0" t="0" r="9525" b="0"/>
            <wp:docPr id="2087474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7469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429B" w14:textId="77777777" w:rsidR="006A5E85" w:rsidRDefault="00000000">
      <w:pPr>
        <w:pStyle w:val="ListNumber"/>
        <w:numPr>
          <w:ilvl w:val="0"/>
          <w:numId w:val="0"/>
        </w:numPr>
      </w:pPr>
      <w:r>
        <w:t>Q8. Find routes where origin equals destination (domestic). Show 10.</w:t>
      </w:r>
    </w:p>
    <w:p w14:paraId="1ADFE925" w14:textId="47E46FE9" w:rsidR="00764097" w:rsidRDefault="00764097">
      <w:pPr>
        <w:pStyle w:val="ListNumber"/>
        <w:numPr>
          <w:ilvl w:val="0"/>
          <w:numId w:val="0"/>
        </w:numPr>
      </w:pPr>
      <w:r w:rsidRPr="00764097">
        <w:drawing>
          <wp:inline distT="0" distB="0" distL="0" distR="0" wp14:anchorId="21A60DAC" wp14:editId="76865F86">
            <wp:extent cx="5486400" cy="1409065"/>
            <wp:effectExtent l="0" t="0" r="0" b="635"/>
            <wp:docPr id="1216397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9771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1F75" w14:textId="77777777" w:rsidR="006A5E85" w:rsidRDefault="00000000">
      <w:pPr>
        <w:pStyle w:val="ListNumber"/>
        <w:numPr>
          <w:ilvl w:val="0"/>
          <w:numId w:val="0"/>
        </w:numPr>
      </w:pPr>
      <w:r>
        <w:t>Q9. Show rows where DEST_COUNTRY_NAME starts with 'U' (use LIKE). Show 10.</w:t>
      </w:r>
    </w:p>
    <w:p w14:paraId="4FE04A5C" w14:textId="733B7BE8" w:rsidR="00643308" w:rsidRDefault="00643308">
      <w:pPr>
        <w:pStyle w:val="ListNumber"/>
        <w:numPr>
          <w:ilvl w:val="0"/>
          <w:numId w:val="0"/>
        </w:numPr>
      </w:pPr>
      <w:r w:rsidRPr="00643308">
        <w:lastRenderedPageBreak/>
        <w:drawing>
          <wp:inline distT="0" distB="0" distL="0" distR="0" wp14:anchorId="4C0D7954" wp14:editId="1F1CDE63">
            <wp:extent cx="5486400" cy="2628265"/>
            <wp:effectExtent l="0" t="0" r="0" b="635"/>
            <wp:docPr id="1896639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3932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9BC0" w14:textId="77777777" w:rsidR="006A5E85" w:rsidRDefault="00000000">
      <w:pPr>
        <w:pStyle w:val="ListNumber"/>
        <w:numPr>
          <w:ilvl w:val="0"/>
          <w:numId w:val="0"/>
        </w:numPr>
      </w:pPr>
      <w:r>
        <w:t>Q10. Show rows where count is between 100 and 500 inclusive. Show 10.</w:t>
      </w:r>
    </w:p>
    <w:p w14:paraId="6BB12073" w14:textId="386F19FF" w:rsidR="00643308" w:rsidRDefault="00643308">
      <w:pPr>
        <w:pStyle w:val="ListNumber"/>
        <w:numPr>
          <w:ilvl w:val="0"/>
          <w:numId w:val="0"/>
        </w:numPr>
      </w:pPr>
      <w:r w:rsidRPr="00643308">
        <w:drawing>
          <wp:inline distT="0" distB="0" distL="0" distR="0" wp14:anchorId="19452AF3" wp14:editId="1B539C70">
            <wp:extent cx="5486400" cy="2062480"/>
            <wp:effectExtent l="0" t="0" r="0" b="0"/>
            <wp:docPr id="154526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624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0333" w14:textId="77777777" w:rsidR="006A5E85" w:rsidRDefault="00000000">
      <w:pPr>
        <w:pStyle w:val="Heading2"/>
      </w:pPr>
      <w:r>
        <w:t>Section C — Aggregations (6 Questions)</w:t>
      </w:r>
    </w:p>
    <w:p w14:paraId="5C8C64F6" w14:textId="77777777" w:rsidR="006A5E85" w:rsidRDefault="00000000">
      <w:pPr>
        <w:pStyle w:val="ListNumber"/>
        <w:numPr>
          <w:ilvl w:val="0"/>
          <w:numId w:val="0"/>
        </w:numPr>
      </w:pPr>
      <w:r>
        <w:t>Q11. Total flights (SUM(count)) overall.</w:t>
      </w:r>
    </w:p>
    <w:p w14:paraId="110A1C5E" w14:textId="7FC2C90D" w:rsidR="006A5E85" w:rsidRDefault="00B40050">
      <w:pPr>
        <w:pStyle w:val="ListNumber"/>
        <w:numPr>
          <w:ilvl w:val="0"/>
          <w:numId w:val="0"/>
        </w:numPr>
      </w:pPr>
      <w:r w:rsidRPr="00B40050">
        <w:lastRenderedPageBreak/>
        <w:drawing>
          <wp:inline distT="0" distB="0" distL="0" distR="0" wp14:anchorId="6EA7E39E" wp14:editId="180916AA">
            <wp:extent cx="5449060" cy="3620005"/>
            <wp:effectExtent l="0" t="0" r="0" b="0"/>
            <wp:docPr id="622290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9095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Q12. Total flights per DEST_COUNTRY_NAME (sort by total desc). Show top 10.</w:t>
      </w:r>
    </w:p>
    <w:p w14:paraId="22587F15" w14:textId="787C8715" w:rsidR="00B40050" w:rsidRDefault="00B40050">
      <w:pPr>
        <w:pStyle w:val="ListNumber"/>
        <w:numPr>
          <w:ilvl w:val="0"/>
          <w:numId w:val="0"/>
        </w:numPr>
      </w:pPr>
      <w:r w:rsidRPr="00B40050">
        <w:drawing>
          <wp:inline distT="0" distB="0" distL="0" distR="0" wp14:anchorId="5C573BC5" wp14:editId="1CE8B682">
            <wp:extent cx="5486400" cy="3444875"/>
            <wp:effectExtent l="0" t="0" r="0" b="3175"/>
            <wp:docPr id="1260644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4401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044F" w14:textId="77777777" w:rsidR="006A5E85" w:rsidRDefault="00000000">
      <w:pPr>
        <w:pStyle w:val="ListNumber"/>
        <w:numPr>
          <w:ilvl w:val="0"/>
          <w:numId w:val="0"/>
        </w:numPr>
      </w:pPr>
      <w:r>
        <w:t>Q13. Total flights per ORIGIN_COUNTRY_NAME (sort by total desc). Show top 10.</w:t>
      </w:r>
    </w:p>
    <w:p w14:paraId="5B61B05F" w14:textId="56163424" w:rsidR="00B40050" w:rsidRDefault="00B40050">
      <w:pPr>
        <w:pStyle w:val="ListNumber"/>
        <w:numPr>
          <w:ilvl w:val="0"/>
          <w:numId w:val="0"/>
        </w:numPr>
      </w:pPr>
      <w:r w:rsidRPr="00B40050">
        <w:lastRenderedPageBreak/>
        <w:drawing>
          <wp:inline distT="0" distB="0" distL="0" distR="0" wp14:anchorId="2CDB1FD9" wp14:editId="4B5C9ADD">
            <wp:extent cx="5486400" cy="3397250"/>
            <wp:effectExtent l="0" t="0" r="0" b="0"/>
            <wp:docPr id="943625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2557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3373" w14:textId="77777777" w:rsidR="006A5E85" w:rsidRDefault="00000000">
      <w:pPr>
        <w:pStyle w:val="ListNumber"/>
        <w:numPr>
          <w:ilvl w:val="0"/>
          <w:numId w:val="0"/>
        </w:numPr>
      </w:pPr>
      <w:r>
        <w:t xml:space="preserve">Q14. Top 10 routes by total flights (group by origin, </w:t>
      </w:r>
      <w:proofErr w:type="spellStart"/>
      <w:r>
        <w:t>dest</w:t>
      </w:r>
      <w:proofErr w:type="spellEnd"/>
      <w:r>
        <w:t>).</w:t>
      </w:r>
    </w:p>
    <w:p w14:paraId="3B7885E0" w14:textId="3C92CBB5" w:rsidR="00B40050" w:rsidRDefault="00B40050">
      <w:pPr>
        <w:pStyle w:val="ListNumber"/>
        <w:numPr>
          <w:ilvl w:val="0"/>
          <w:numId w:val="0"/>
        </w:numPr>
      </w:pPr>
      <w:r w:rsidRPr="00B40050">
        <w:drawing>
          <wp:inline distT="0" distB="0" distL="0" distR="0" wp14:anchorId="669DA868" wp14:editId="04AB6DBB">
            <wp:extent cx="5486400" cy="2585720"/>
            <wp:effectExtent l="0" t="0" r="0" b="5080"/>
            <wp:docPr id="1214846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4604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9A12" w14:textId="77777777" w:rsidR="006A5E85" w:rsidRDefault="00000000">
      <w:pPr>
        <w:pStyle w:val="ListNumber"/>
        <w:numPr>
          <w:ilvl w:val="0"/>
          <w:numId w:val="0"/>
        </w:numPr>
      </w:pPr>
      <w:r>
        <w:t>Q15. For United States as ORIGIN, compute total flights per destination. Show top 10.</w:t>
      </w:r>
    </w:p>
    <w:p w14:paraId="464C1427" w14:textId="28469FF8" w:rsidR="00B40050" w:rsidRDefault="00B40050">
      <w:pPr>
        <w:pStyle w:val="ListNumber"/>
        <w:numPr>
          <w:ilvl w:val="0"/>
          <w:numId w:val="0"/>
        </w:numPr>
      </w:pPr>
      <w:r w:rsidRPr="00B40050">
        <w:lastRenderedPageBreak/>
        <w:drawing>
          <wp:inline distT="0" distB="0" distL="0" distR="0" wp14:anchorId="3873B2B4" wp14:editId="1B98CFAA">
            <wp:extent cx="5486400" cy="3824605"/>
            <wp:effectExtent l="0" t="0" r="0" b="4445"/>
            <wp:docPr id="1468455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5554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6F77" w14:textId="77777777" w:rsidR="006A5E85" w:rsidRDefault="00000000">
      <w:pPr>
        <w:pStyle w:val="ListNumber"/>
        <w:numPr>
          <w:ilvl w:val="0"/>
          <w:numId w:val="0"/>
        </w:numPr>
      </w:pPr>
      <w:r>
        <w:t>Q16. For United States as DEST, compute total flights per origin. Show top 10.</w:t>
      </w:r>
    </w:p>
    <w:p w14:paraId="270213DE" w14:textId="5C77A4A9" w:rsidR="006A5E85" w:rsidRDefault="00B40050">
      <w:pPr>
        <w:pStyle w:val="Heading4"/>
        <w:keepNext w:val="0"/>
        <w:keepLines w:val="0"/>
      </w:pPr>
      <w:r w:rsidRPr="00B40050">
        <w:rPr>
          <w:rStyle w:val="Strong"/>
          <w:b/>
          <w:bCs/>
        </w:rPr>
        <w:drawing>
          <wp:inline distT="0" distB="0" distL="0" distR="0" wp14:anchorId="74F4D250" wp14:editId="46363327">
            <wp:extent cx="5486400" cy="3630295"/>
            <wp:effectExtent l="0" t="0" r="0" b="8255"/>
            <wp:docPr id="1853930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3014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Style w:val="Strong"/>
          <w:b/>
          <w:bCs/>
        </w:rPr>
        <w:t>Section D — Analytical Exploration (2Questions)</w:t>
      </w:r>
    </w:p>
    <w:p w14:paraId="15C10305" w14:textId="77777777" w:rsidR="006A5E85" w:rsidRDefault="00000000">
      <w:pPr>
        <w:pStyle w:val="NormalWeb"/>
      </w:pPr>
      <w:r>
        <w:rPr>
          <w:rStyle w:val="Strong"/>
        </w:rPr>
        <w:lastRenderedPageBreak/>
        <w:t>Q17.</w:t>
      </w:r>
      <w:r>
        <w:t xml:space="preserve"> Find the top 10 busiest routes (origin–destination pairs) by total </w:t>
      </w:r>
      <w:proofErr w:type="gramStart"/>
      <w:r>
        <w:t>flights, and</w:t>
      </w:r>
      <w:proofErr w:type="gramEnd"/>
      <w:r>
        <w:t xml:space="preserve"> describe whether the majority are domestic or international routes.</w:t>
      </w:r>
    </w:p>
    <w:p w14:paraId="131BB9CE" w14:textId="03C0ABC1" w:rsidR="00246E46" w:rsidRDefault="00246E46">
      <w:pPr>
        <w:pStyle w:val="NormalWeb"/>
      </w:pPr>
      <w:r w:rsidRPr="00246E46">
        <w:drawing>
          <wp:inline distT="0" distB="0" distL="0" distR="0" wp14:anchorId="1189C795" wp14:editId="56B45405">
            <wp:extent cx="5486400" cy="4549140"/>
            <wp:effectExtent l="0" t="0" r="0" b="3810"/>
            <wp:docPr id="1367577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7741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825A" w14:textId="77777777" w:rsidR="006A5E85" w:rsidRDefault="00000000">
      <w:pPr>
        <w:pStyle w:val="NormalWeb"/>
      </w:pPr>
      <w:r>
        <w:rPr>
          <w:rStyle w:val="Strong"/>
        </w:rPr>
        <w:t>Q18.</w:t>
      </w:r>
      <w:r>
        <w:t xml:space="preserve"> Using window functions, rank all destinations by total inbound flights and find which rank belongs to </w:t>
      </w:r>
      <w:r>
        <w:rPr>
          <w:rStyle w:val="Strong"/>
        </w:rPr>
        <w:t>‘Canada’</w:t>
      </w:r>
      <w:r>
        <w:t xml:space="preserve"> and </w:t>
      </w:r>
      <w:r>
        <w:rPr>
          <w:rStyle w:val="Strong"/>
        </w:rPr>
        <w:t>‘India’</w:t>
      </w:r>
      <w:r>
        <w:t>.</w:t>
      </w:r>
    </w:p>
    <w:p w14:paraId="3D9E7EA0" w14:textId="39A27135" w:rsidR="006A5E85" w:rsidRDefault="00246E46">
      <w:pPr>
        <w:pStyle w:val="ListNumber"/>
        <w:numPr>
          <w:ilvl w:val="0"/>
          <w:numId w:val="0"/>
        </w:numPr>
      </w:pPr>
      <w:r w:rsidRPr="00246E46">
        <w:lastRenderedPageBreak/>
        <w:drawing>
          <wp:inline distT="0" distB="0" distL="0" distR="0" wp14:anchorId="27DDD446" wp14:editId="256DD74C">
            <wp:extent cx="5382376" cy="2934109"/>
            <wp:effectExtent l="0" t="0" r="8890" b="0"/>
            <wp:docPr id="1890021162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21162" name="Picture 1" descr="A computer code with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7A78" w14:textId="7F419FEA" w:rsidR="00246E46" w:rsidRDefault="00246E46">
      <w:pPr>
        <w:pStyle w:val="ListNumber"/>
        <w:numPr>
          <w:ilvl w:val="0"/>
          <w:numId w:val="0"/>
        </w:numPr>
      </w:pPr>
      <w:r w:rsidRPr="00246E46">
        <w:drawing>
          <wp:inline distT="0" distB="0" distL="0" distR="0" wp14:anchorId="13A0C155" wp14:editId="50C3ACB2">
            <wp:extent cx="3353268" cy="1086002"/>
            <wp:effectExtent l="0" t="0" r="0" b="0"/>
            <wp:docPr id="1269177720" name="Picture 1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77720" name="Picture 1" descr="A close-up of a receip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E4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AA6E2" w14:textId="77777777" w:rsidR="00236383" w:rsidRDefault="00236383">
      <w:pPr>
        <w:spacing w:line="240" w:lineRule="auto"/>
      </w:pPr>
      <w:r>
        <w:separator/>
      </w:r>
    </w:p>
  </w:endnote>
  <w:endnote w:type="continuationSeparator" w:id="0">
    <w:p w14:paraId="2E0162F1" w14:textId="77777777" w:rsidR="00236383" w:rsidRDefault="002363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79D4C" w14:textId="77777777" w:rsidR="00236383" w:rsidRDefault="00236383">
      <w:pPr>
        <w:spacing w:after="0"/>
      </w:pPr>
      <w:r>
        <w:separator/>
      </w:r>
    </w:p>
  </w:footnote>
  <w:footnote w:type="continuationSeparator" w:id="0">
    <w:p w14:paraId="78884CF7" w14:textId="77777777" w:rsidR="00236383" w:rsidRDefault="002363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C280426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123836629">
    <w:abstractNumId w:val="5"/>
  </w:num>
  <w:num w:numId="2" w16cid:durableId="2027949258">
    <w:abstractNumId w:val="3"/>
  </w:num>
  <w:num w:numId="3" w16cid:durableId="868420024">
    <w:abstractNumId w:val="2"/>
  </w:num>
  <w:num w:numId="4" w16cid:durableId="907962666">
    <w:abstractNumId w:val="4"/>
  </w:num>
  <w:num w:numId="5" w16cid:durableId="1170872431">
    <w:abstractNumId w:val="1"/>
  </w:num>
  <w:num w:numId="6" w16cid:durableId="129324239">
    <w:abstractNumId w:val="0"/>
  </w:num>
  <w:num w:numId="7" w16cid:durableId="2052338572">
    <w:abstractNumId w:val="4"/>
  </w:num>
  <w:num w:numId="8" w16cid:durableId="840240642">
    <w:abstractNumId w:val="4"/>
  </w:num>
  <w:num w:numId="9" w16cid:durableId="833689533">
    <w:abstractNumId w:val="4"/>
  </w:num>
  <w:num w:numId="10" w16cid:durableId="73401921">
    <w:abstractNumId w:val="4"/>
  </w:num>
  <w:num w:numId="11" w16cid:durableId="1197083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383"/>
    <w:rsid w:val="00246E46"/>
    <w:rsid w:val="0029639D"/>
    <w:rsid w:val="00326F90"/>
    <w:rsid w:val="00643308"/>
    <w:rsid w:val="00674FAF"/>
    <w:rsid w:val="006A5E85"/>
    <w:rsid w:val="00764097"/>
    <w:rsid w:val="00AA1D8D"/>
    <w:rsid w:val="00B40050"/>
    <w:rsid w:val="00B47730"/>
    <w:rsid w:val="00CB0664"/>
    <w:rsid w:val="00FA7CA9"/>
    <w:rsid w:val="00FC693F"/>
    <w:rsid w:val="3CC25767"/>
    <w:rsid w:val="5529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5F5F8"/>
  <w14:defaultImageDpi w14:val="300"/>
  <w15:docId w15:val="{86AA8480-1C2C-4862-AB63-C6C9D8CD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murhej shiha</cp:lastModifiedBy>
  <cp:revision>2</cp:revision>
  <dcterms:created xsi:type="dcterms:W3CDTF">2025-10-16T15:59:00Z</dcterms:created>
  <dcterms:modified xsi:type="dcterms:W3CDTF">2025-10-16T15:59:00Z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A0D1B2B57C26444F8843E1329AF5C771_13</vt:lpwstr>
  </property>
</Properties>
</file>